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900"/>
        <w:gridCol w:w="1400"/>
        <w:gridCol w:w="900"/>
        <w:gridCol w:w="1300"/>
        <w:gridCol w:w="1000"/>
        <w:gridCol w:w="1900"/>
      </w:tblGrid>
      <w:tr w14:paraId="35F8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100" w:type="dxa"/>
            <w:shd w:val="clear" w:color="auto" w:fill="1B5E3A"/>
          </w:tcPr>
          <w:p w14:paraId="6A0A0329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900" w:type="dxa"/>
            <w:shd w:val="clear" w:color="auto" w:fill="1B5E3A"/>
          </w:tcPr>
          <w:p w14:paraId="0D645E2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Match</w:t>
            </w:r>
          </w:p>
        </w:tc>
        <w:tc>
          <w:tcPr>
            <w:tcW w:w="1400" w:type="dxa"/>
            <w:shd w:val="clear" w:color="auto" w:fill="1B5E3A"/>
          </w:tcPr>
          <w:p w14:paraId="087CC40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 Type</w:t>
            </w:r>
          </w:p>
        </w:tc>
        <w:tc>
          <w:tcPr>
            <w:tcW w:w="900" w:type="dxa"/>
            <w:shd w:val="clear" w:color="auto" w:fill="1B5E3A"/>
          </w:tcPr>
          <w:p w14:paraId="4DC14DE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Odds</w:t>
            </w:r>
          </w:p>
        </w:tc>
        <w:tc>
          <w:tcPr>
            <w:tcW w:w="1300" w:type="dxa"/>
            <w:shd w:val="clear" w:color="auto" w:fill="1B5E3A"/>
          </w:tcPr>
          <w:p w14:paraId="2341F316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Stake (units)</w:t>
            </w:r>
          </w:p>
        </w:tc>
        <w:tc>
          <w:tcPr>
            <w:tcW w:w="1000" w:type="dxa"/>
            <w:shd w:val="clear" w:color="auto" w:fill="1B5E3A"/>
          </w:tcPr>
          <w:p w14:paraId="549E99A2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900" w:type="dxa"/>
            <w:shd w:val="clear" w:color="auto" w:fill="1B5E3A"/>
          </w:tcPr>
          <w:p w14:paraId="1B11ADE8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2024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46212AB3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706F316A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08C2EA61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07A41160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234DD8F0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48CE49CF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43A602B7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9E0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14897806">
            <w:pPr>
              <w:spacing w:line="480" w:lineRule="auto"/>
            </w:pPr>
            <w:bookmarkStart w:id="0" w:name="_GoBack"/>
            <w:bookmarkEnd w:id="0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4E2C0554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6E902E93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4AAC8274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2CFA0189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4F1D4B84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2BB1C205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1631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6F695156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541C88B6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456D502B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5993624C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090206C1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37BF6870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1EBCA333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F05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308A287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40FBFA8B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1F12D83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7A647665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22212ACA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3C82300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4A4EA502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6203C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6E15846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5DFEA164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67E8048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1257607A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32D88E6E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66BC3309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2ACEDCCC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09E9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2B6214C1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6E6BA9B1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</w:tcPr>
          <w:p w14:paraId="721E0ADA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3AE1A77F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</w:tcPr>
          <w:p w14:paraId="5B4B57BE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5469211D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00" w:type="dxa"/>
          </w:tcPr>
          <w:p w14:paraId="70BEF5E6">
            <w:pPr>
              <w:spacing w:line="48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14:paraId="588E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5E6852C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07D7989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16BD04D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68C9B01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2B8F373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5E39566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27916AA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670A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2F78F4B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740493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7DC9B6A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17A49E1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0CBEC52A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71CA88C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1CC687BD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6155E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6BB5613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0AA49A4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E12C20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B7AF2FA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6161372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FF3386B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228EDD79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0F66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216D4FA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85F45B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E40326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3C3185F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421CDEA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7447E7A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065DDCA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029E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5CD4907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1AF703B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28F8B33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6BFC149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5AFA88AF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4DEC6CC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73053853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06FC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31E621A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2BD987F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76AAA66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3D55FAE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4211D19B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46847BC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83ED007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6F2E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58C935C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13CAF2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71B958F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0D2D6AA4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689F9CC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91D5C2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45A7B053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0EAE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32D688F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10153C6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160419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6562818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1ADFBCE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52573D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7F01C163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5FB6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1D63748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C38CBB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1760301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48A88B8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3B324AA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5FAF8A4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49642114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45D0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46FF5DB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B0C5A7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3260144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5CFB456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19B3C7E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0C599E1F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104FB98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2B1D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144C71B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F77C03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1BAE072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5EA74CA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466270E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2221E2C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71FCC3E3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5DF8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778FF80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06DF930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006705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300649D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3220707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7855804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20BF8981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0FB7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0336DAA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02D3630B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8E04C7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6F20354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2E040BE2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520B6F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4C2E0CEA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6E3E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26AA546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750188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6E3E28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0A9CDFF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192FF10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FBE279A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7F572DDC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7CE8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0C5BA14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1DEEE48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6C2E307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17D4A7FA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733EAF0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27D6F7CF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092AF814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6804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160AEF9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D3CE27A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41E5530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99D8BA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4D7FED7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4891C565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5ECA1CE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5237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011BAEF7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3467F29B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3D5C9DFE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7CDE183B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4E8A8EA6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6E4C9520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623E3ED0">
            <w:pPr>
              <w:spacing w:line="480" w:lineRule="auto"/>
              <w:rPr>
                <w:sz w:val="20"/>
                <w:szCs w:val="20"/>
              </w:rPr>
            </w:pPr>
          </w:p>
        </w:tc>
      </w:tr>
      <w:tr w14:paraId="5886D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00" w:type="dxa"/>
          </w:tcPr>
          <w:p w14:paraId="4B7E48A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42E52AEC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</w:tcPr>
          <w:p w14:paraId="1A69A0A9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2A71FCAD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6552D8D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</w:tcPr>
          <w:p w14:paraId="52163DB3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035732D3">
            <w:pPr>
              <w:spacing w:line="480" w:lineRule="auto"/>
              <w:rPr>
                <w:sz w:val="20"/>
                <w:szCs w:val="20"/>
              </w:rPr>
            </w:pPr>
          </w:p>
        </w:tc>
      </w:tr>
    </w:tbl>
    <w:p w14:paraId="19E2C3BA"/>
    <w:p w14:paraId="6290D9E2"/>
    <w:sectPr>
      <w:headerReference r:id="rId3" w:type="default"/>
      <w:pgSz w:w="11906" w:h="16838"/>
      <w:pgMar w:top="1440" w:right="1800" w:bottom="1440" w:left="1800" w:header="720" w:footer="720" w:gutter="0"/>
      <w:cols w:space="425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5F966">
    <w:pPr>
      <w:pStyle w:val="2"/>
      <w:spacing w:before="300" w:after="200" w:line="360" w:lineRule="auto"/>
      <w:jc w:val="center"/>
    </w:pPr>
    <w:r>
      <w:rPr>
        <w:b/>
        <w:bCs/>
        <w:color w:val="1B5E3A"/>
        <w:sz w:val="32"/>
        <w:szCs w:val="32"/>
      </w:rPr>
      <w:t>Bet Tracking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77EF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A2E4311"/>
    <w:rsid w:val="6CE7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33333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43</Characters>
  <Lines>0</Lines>
  <Paragraphs>0</Paragraphs>
  <TotalTime>1</TotalTime>
  <ScaleCrop>false</ScaleCrop>
  <LinksUpToDate>false</LinksUpToDate>
  <CharactersWithSpaces>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2026-07-08T07:50:00Z</dcterms:created>
  <dc:creator>HP ELITEBOOK</dc:creator>
  <cp:lastModifiedBy>HP ELITEBOOK</cp:lastModifiedBy>
  <dcterms:modified xsi:type="dcterms:W3CDTF">2026-07-08T10:18:50Z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0318366AE03148CD9F2C5856438E06DC_11</vt:lpwstr>
  </property>
  <property fmtid="{D5CDD505-2E9C-101B-9397-08002B2CF9AE}" pid="4" name="KSOTemplateDocerSaveRecord">
    <vt:lpwstr>eyJoZGlkIjoiYmYwYzkzYTA0NjU2MDVmMGEyZjkxODRmYTZkY2E0MjMifQ==</vt:lpwstr>
  </property>
</Properties>
</file>